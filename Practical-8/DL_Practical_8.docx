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57E95">
      <w:pPr>
        <w:jc w:val="center"/>
        <w:rPr>
          <w:b/>
          <w:bCs/>
          <w:i/>
          <w:iCs/>
          <w:color w:val="auto"/>
        </w:rPr>
      </w:pPr>
      <w:r>
        <w:rPr>
          <w:b/>
          <w:bCs/>
          <w:i/>
          <w:iCs/>
          <w:color w:val="auto"/>
        </w:rPr>
        <w:t>BRACT’s</w:t>
      </w:r>
    </w:p>
    <w:p w14:paraId="31EAFA5B">
      <w:pPr>
        <w:jc w:val="center"/>
        <w:rPr>
          <w:b/>
          <w:bCs/>
          <w:color w:val="auto"/>
          <w:u w:val="single"/>
        </w:rPr>
      </w:pPr>
      <w:r>
        <w:rPr>
          <w:b/>
          <w:bCs/>
          <w:color w:val="auto"/>
          <w:u w:val="single"/>
        </w:rPr>
        <w:t>Vishwakarma Institute of Technology, Pune</w:t>
      </w:r>
    </w:p>
    <w:p w14:paraId="51223228">
      <w:pPr>
        <w:jc w:val="center"/>
        <w:rPr>
          <w:b/>
          <w:bCs/>
          <w:color w:val="auto"/>
          <w:u w:val="single"/>
        </w:rPr>
      </w:pPr>
      <w:r>
        <w:rPr>
          <w:b/>
          <w:bCs/>
          <w:color w:val="auto"/>
          <w:u w:val="single"/>
        </w:rPr>
        <w:t>Practical Implementation Sheet</w:t>
      </w:r>
    </w:p>
    <w:p w14:paraId="1262AE0E">
      <w:pPr>
        <w:jc w:val="center"/>
        <w:rPr>
          <w:color w:val="auto"/>
          <w:u w:val="single"/>
        </w:rPr>
      </w:pPr>
      <w:r>
        <w:rPr>
          <w:color w:val="auto"/>
          <w:u w:val="single"/>
        </w:rPr>
        <w:t xml:space="preserve">Department: </w:t>
      </w:r>
      <w:r>
        <w:rPr>
          <w:color w:val="auto"/>
        </w:rPr>
        <w:t xml:space="preserve"> CSE-AI        </w:t>
      </w:r>
      <w:r>
        <w:rPr>
          <w:color w:val="auto"/>
          <w:u w:val="single"/>
        </w:rPr>
        <w:t>Semester: 5</w:t>
      </w:r>
      <w:r>
        <w:rPr>
          <w:color w:val="auto"/>
        </w:rPr>
        <w:tab/>
      </w:r>
      <w:r>
        <w:rPr>
          <w:color w:val="auto"/>
          <w:u w:val="single"/>
        </w:rPr>
        <w:t>Academic Year: 2026-27</w:t>
      </w:r>
    </w:p>
    <w:p w14:paraId="45FAEF2D">
      <w:pPr>
        <w:jc w:val="center"/>
        <w:rPr>
          <w:rFonts w:hint="default"/>
          <w:color w:val="auto"/>
          <w:lang w:val="en-IN"/>
        </w:rPr>
      </w:pPr>
      <w:r>
        <w:rPr>
          <w:color w:val="auto"/>
          <w:u w:val="single"/>
        </w:rPr>
        <w:t xml:space="preserve">Division: </w:t>
      </w:r>
      <w:r>
        <w:rPr>
          <w:color w:val="auto"/>
        </w:rPr>
        <w:t xml:space="preserve">  E </w:t>
      </w:r>
      <w:r>
        <w:rPr>
          <w:color w:val="auto"/>
        </w:rPr>
        <w:tab/>
      </w:r>
      <w:r>
        <w:rPr>
          <w:color w:val="auto"/>
          <w:u w:val="single"/>
        </w:rPr>
        <w:t xml:space="preserve">Batch: </w:t>
      </w:r>
      <w:r>
        <w:rPr>
          <w:color w:val="auto"/>
        </w:rPr>
        <w:t xml:space="preserve"> 2     </w:t>
      </w:r>
      <w:r>
        <w:rPr>
          <w:color w:val="auto"/>
        </w:rPr>
        <w:tab/>
      </w:r>
      <w:r>
        <w:rPr>
          <w:color w:val="auto"/>
          <w:u w:val="single"/>
        </w:rPr>
        <w:t xml:space="preserve">Practical No: </w:t>
      </w:r>
      <w:r>
        <w:rPr>
          <w:rFonts w:hint="default"/>
          <w:color w:val="auto"/>
          <w:u w:val="single"/>
          <w:lang w:val="en-IN"/>
        </w:rPr>
        <w:t>8</w:t>
      </w:r>
    </w:p>
    <w:p w14:paraId="47751F12">
      <w:pPr>
        <w:jc w:val="center"/>
        <w:rPr>
          <w:color w:val="auto"/>
          <w:u w:val="single"/>
        </w:rPr>
      </w:pPr>
      <w:r>
        <w:rPr>
          <w:color w:val="auto"/>
          <w:u w:val="single"/>
        </w:rPr>
        <w:t>Roll no: 41</w:t>
      </w:r>
      <w:r>
        <w:rPr>
          <w:color w:val="auto"/>
        </w:rPr>
        <w:t xml:space="preserve">         </w:t>
      </w:r>
      <w:r>
        <w:rPr>
          <w:color w:val="auto"/>
          <w:u w:val="single"/>
        </w:rPr>
        <w:t>PRN No: 12410751</w:t>
      </w:r>
      <w:r>
        <w:rPr>
          <w:color w:val="auto"/>
        </w:rPr>
        <w:t xml:space="preserve">        </w:t>
      </w:r>
      <w:r>
        <w:rPr>
          <w:color w:val="auto"/>
          <w:u w:val="single"/>
        </w:rPr>
        <w:t>Name of Student: Rucha Narwade</w:t>
      </w:r>
    </w:p>
    <w:p w14:paraId="20D7F581">
      <w:pPr>
        <w:jc w:val="center"/>
        <w:rPr>
          <w:b/>
          <w:bCs/>
          <w:color w:val="auto"/>
          <w:u w:val="single"/>
        </w:rPr>
      </w:pPr>
      <w:r>
        <w:rPr>
          <w:b/>
          <w:bCs/>
          <w:color w:val="auto"/>
          <w:u w:val="single"/>
        </w:rPr>
        <w:t>Subject Nam</w:t>
      </w:r>
      <w:bookmarkStart w:id="0" w:name="_GoBack"/>
      <w:bookmarkEnd w:id="0"/>
      <w:r>
        <w:rPr>
          <w:b/>
          <w:bCs/>
          <w:color w:val="auto"/>
          <w:u w:val="single"/>
        </w:rPr>
        <w:t>e : Deep Learning</w:t>
      </w:r>
    </w:p>
    <w:p w14:paraId="55C180E4">
      <w:pPr>
        <w:pStyle w:val="2"/>
        <w:rPr>
          <w:color w:val="auto"/>
        </w:rPr>
      </w:pPr>
      <w:r>
        <w:rPr>
          <w:color w:val="auto"/>
        </w:rPr>
        <w:t>Problem Statement</w:t>
      </w:r>
    </w:p>
    <w:p w14:paraId="2D765473">
      <w:pPr>
        <w:rPr>
          <w:color w:val="auto"/>
        </w:rPr>
      </w:pPr>
      <w:r>
        <w:rPr>
          <w:color w:val="auto"/>
        </w:rPr>
        <w:t>Implement a pre-trained BERT model for text classification using a GitHub issue dataset. Classify GitHub issues into Bug, Feature Request, and Question categories.</w:t>
      </w:r>
    </w:p>
    <w:p w14:paraId="12B862C8">
      <w:pPr>
        <w:pStyle w:val="2"/>
        <w:rPr>
          <w:color w:val="auto"/>
        </w:rPr>
      </w:pPr>
      <w:r>
        <w:rPr>
          <w:color w:val="auto"/>
        </w:rPr>
        <w:t>Algorithm</w:t>
      </w:r>
    </w:p>
    <w:p w14:paraId="626B9941">
      <w:pPr>
        <w:pStyle w:val="29"/>
        <w:rPr>
          <w:color w:val="auto"/>
        </w:rPr>
      </w:pPr>
      <w:r>
        <w:rPr>
          <w:color w:val="auto"/>
        </w:rPr>
        <w:t>Import the required libraries for data handling, BERT, model training, and evaluation.</w:t>
      </w:r>
    </w:p>
    <w:p w14:paraId="1B5281F5">
      <w:pPr>
        <w:pStyle w:val="29"/>
        <w:rPr>
          <w:color w:val="auto"/>
        </w:rPr>
      </w:pPr>
      <w:r>
        <w:rPr>
          <w:color w:val="auto"/>
        </w:rPr>
        <w:t>Create or load the GitHub issue dataset containing issue text and category labels.</w:t>
      </w:r>
    </w:p>
    <w:p w14:paraId="5609BD97">
      <w:pPr>
        <w:pStyle w:val="29"/>
        <w:rPr>
          <w:color w:val="auto"/>
        </w:rPr>
      </w:pPr>
      <w:r>
        <w:rPr>
          <w:color w:val="auto"/>
        </w:rPr>
        <w:t>Assign numerical labels to the three classes: Bug, Feature Request, and Question.</w:t>
      </w:r>
    </w:p>
    <w:p w14:paraId="49F1819C">
      <w:pPr>
        <w:pStyle w:val="29"/>
        <w:rPr>
          <w:color w:val="auto"/>
        </w:rPr>
      </w:pPr>
      <w:r>
        <w:rPr>
          <w:color w:val="auto"/>
        </w:rPr>
        <w:t>Split the dataset into training and testing sets using stratified sampling.</w:t>
      </w:r>
    </w:p>
    <w:p w14:paraId="3FE7177D">
      <w:pPr>
        <w:pStyle w:val="29"/>
        <w:rPr>
          <w:color w:val="auto"/>
        </w:rPr>
      </w:pPr>
      <w:r>
        <w:rPr>
          <w:color w:val="auto"/>
        </w:rPr>
        <w:t>Load the pre-trained BERT tokenizer using the bert-base-uncased model.</w:t>
      </w:r>
    </w:p>
    <w:p w14:paraId="3D179A19">
      <w:pPr>
        <w:pStyle w:val="29"/>
        <w:rPr>
          <w:color w:val="auto"/>
        </w:rPr>
      </w:pPr>
      <w:r>
        <w:rPr>
          <w:color w:val="auto"/>
        </w:rPr>
        <w:t>Tokenize the GitHub issue text and generate input IDs and attention masks. Apply padding and truncation to a fixed sequence length.</w:t>
      </w:r>
    </w:p>
    <w:p w14:paraId="75757A59">
      <w:pPr>
        <w:pStyle w:val="29"/>
        <w:rPr>
          <w:color w:val="auto"/>
        </w:rPr>
      </w:pPr>
      <w:r>
        <w:rPr>
          <w:color w:val="auto"/>
        </w:rPr>
        <w:t>Load the pre-trained BERT model for sequence classification and configure it for three output classes.</w:t>
      </w:r>
    </w:p>
    <w:p w14:paraId="4E945C8F">
      <w:pPr>
        <w:pStyle w:val="29"/>
        <w:rPr>
          <w:color w:val="auto"/>
        </w:rPr>
      </w:pPr>
      <w:r>
        <w:rPr>
          <w:color w:val="auto"/>
        </w:rPr>
        <w:t>Fine-tune the pre-trained BERT model on the training dataset using suitable training parameters.</w:t>
      </w:r>
    </w:p>
    <w:p w14:paraId="46777468">
      <w:pPr>
        <w:pStyle w:val="29"/>
        <w:rPr>
          <w:color w:val="auto"/>
        </w:rPr>
      </w:pPr>
      <w:r>
        <w:rPr>
          <w:color w:val="auto"/>
        </w:rPr>
        <w:t>Evaluate the trained model on the testing dataset.</w:t>
      </w:r>
    </w:p>
    <w:p w14:paraId="3171BD6A">
      <w:pPr>
        <w:pStyle w:val="29"/>
        <w:rPr>
          <w:color w:val="auto"/>
        </w:rPr>
      </w:pPr>
      <w:r>
        <w:rPr>
          <w:color w:val="auto"/>
        </w:rPr>
        <w:t>Calculate accuracy, precision, recall, and F1-score.</w:t>
      </w:r>
    </w:p>
    <w:p w14:paraId="6ECDCF5E">
      <w:pPr>
        <w:pStyle w:val="29"/>
        <w:rPr>
          <w:color w:val="auto"/>
        </w:rPr>
      </w:pPr>
      <w:r>
        <w:rPr>
          <w:color w:val="auto"/>
        </w:rPr>
        <w:t>Use the trained model to classify new GitHub issues into Bug, Feature Request, or Question.</w:t>
      </w:r>
    </w:p>
    <w:p w14:paraId="33EB6B37">
      <w:pPr>
        <w:pStyle w:val="29"/>
        <w:rPr>
          <w:color w:val="auto"/>
        </w:rPr>
      </w:pPr>
      <w:r>
        <w:rPr>
          <w:color w:val="auto"/>
        </w:rPr>
        <w:t>Display and analyze the classification results.</w:t>
      </w:r>
    </w:p>
    <w:p w14:paraId="5D89528A">
      <w:pPr>
        <w:pStyle w:val="29"/>
        <w:numPr>
          <w:numId w:val="0"/>
        </w:numPr>
        <w:ind w:leftChars="0"/>
        <w:rPr>
          <w:color w:val="auto"/>
        </w:rPr>
      </w:pPr>
    </w:p>
    <w:p w14:paraId="46884D19">
      <w:pPr>
        <w:pStyle w:val="29"/>
        <w:numPr>
          <w:numId w:val="0"/>
        </w:numPr>
        <w:ind w:leftChars="0"/>
        <w:rPr>
          <w:rFonts w:hint="default"/>
          <w:color w:val="auto"/>
          <w:lang w:val="en-IN"/>
        </w:rPr>
      </w:pPr>
      <w:r>
        <w:rPr>
          <w:rFonts w:hint="default"/>
          <w:color w:val="auto"/>
          <w:lang w:val="en-IN"/>
        </w:rPr>
        <w:t>OUTPUT:</w:t>
      </w:r>
    </w:p>
    <w:p w14:paraId="42111619">
      <w:pPr>
        <w:pStyle w:val="29"/>
        <w:numPr>
          <w:numId w:val="0"/>
        </w:numPr>
        <w:ind w:leftChars="0"/>
        <w:rPr>
          <w:rFonts w:hint="default"/>
          <w:color w:val="auto"/>
          <w:lang w:val="en-IN"/>
        </w:rPr>
      </w:pPr>
      <w:r>
        <w:rPr>
          <w:rFonts w:hint="default"/>
          <w:color w:val="auto"/>
          <w:lang w:val="en-IN"/>
        </w:rPr>
        <w:drawing>
          <wp:inline distT="0" distB="0" distL="114300" distR="114300">
            <wp:extent cx="5486400" cy="3657600"/>
            <wp:effectExtent l="0" t="0" r="0" b="0"/>
            <wp:docPr id="4" name="Picture 4" descr="DL_Practical_8_BERT_GitHub_I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L_Practical_8_BERT_GitHub_Is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6A5B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CA8A3B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6F821CD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E26196E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11547CB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6BA3D585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A42B385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389A4F1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225BC53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708538B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5AFBA41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9612E10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ABA92BC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5FCD88C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53D735E3">
      <w:pPr>
        <w:pStyle w:val="29"/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9639D37">
      <w:pPr>
        <w:pStyle w:val="29"/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30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178</Words>
  <Characters>1070</Characters>
  <Lines>0</Lines>
  <Paragraphs>0</Paragraphs>
  <TotalTime>8</TotalTime>
  <ScaleCrop>false</ScaleCrop>
  <LinksUpToDate>false</LinksUpToDate>
  <CharactersWithSpaces>1231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RUCHA NARWADE</cp:lastModifiedBy>
  <dcterms:modified xsi:type="dcterms:W3CDTF">2026-09-23T05:48:36Z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eyJoZGlkIjoiOTg3MzFhMjEyZWNjOGYwNzQ4MjBhYjQwZTBhNzkzNGYiLCJ1c2VySWQiOiI1Njc2MjY4NzMxOTAifQ==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605A1AB8D15B4BC58E54625C16858A90_12</vt:lpwstr>
  </property>
</Properties>
</file>